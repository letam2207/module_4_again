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0" w:type="dxa"/>
        <w:tblInd w:w="-1062" w:type="dxa"/>
        <w:tblLook w:val="04A0" w:firstRow="1" w:lastRow="0" w:firstColumn="1" w:lastColumn="0" w:noHBand="0" w:noVBand="1"/>
      </w:tblPr>
      <w:tblGrid>
        <w:gridCol w:w="3240"/>
        <w:gridCol w:w="8100"/>
      </w:tblGrid>
      <w:tr w:rsidR="00E00B91" w14:paraId="168CE7D3" w14:textId="77777777" w:rsidTr="00D73D88">
        <w:tc>
          <w:tcPr>
            <w:tcW w:w="3240" w:type="dxa"/>
          </w:tcPr>
          <w:p w14:paraId="540DC91B" w14:textId="77777777" w:rsidR="00E00B91" w:rsidRDefault="00000000">
            <w:pPr>
              <w:spacing w:after="0" w:line="240" w:lineRule="auto"/>
            </w:pPr>
            <w:r>
              <w:t>Câu hỏi</w:t>
            </w:r>
          </w:p>
        </w:tc>
        <w:tc>
          <w:tcPr>
            <w:tcW w:w="8100" w:type="dxa"/>
          </w:tcPr>
          <w:p w14:paraId="2FE8F1B1" w14:textId="77777777" w:rsidR="00E00B91" w:rsidRDefault="00000000">
            <w:pPr>
              <w:spacing w:after="0" w:line="240" w:lineRule="auto"/>
            </w:pPr>
            <w:r>
              <w:t>Câu trả lời</w:t>
            </w:r>
          </w:p>
        </w:tc>
      </w:tr>
      <w:tr w:rsidR="00E00B91" w14:paraId="1AB3BEE9" w14:textId="77777777" w:rsidTr="00D73D88">
        <w:tc>
          <w:tcPr>
            <w:tcW w:w="3240" w:type="dxa"/>
          </w:tcPr>
          <w:p w14:paraId="36A638EF" w14:textId="66CE4A9A" w:rsidR="00E00B91" w:rsidRPr="00D73D88" w:rsidRDefault="00A2104D">
            <w:pPr>
              <w:spacing w:after="0" w:line="240" w:lineRule="auto"/>
              <w:rPr>
                <w:b/>
                <w:bCs/>
              </w:rPr>
            </w:pPr>
            <w:r w:rsidRPr="00D73D88">
              <w:rPr>
                <w:b/>
                <w:bCs/>
              </w:rPr>
              <w:t>Validation là gì ?</w:t>
            </w:r>
          </w:p>
        </w:tc>
        <w:tc>
          <w:tcPr>
            <w:tcW w:w="8100" w:type="dxa"/>
          </w:tcPr>
          <w:p w14:paraId="21E2F3E8" w14:textId="38E8CB9D" w:rsidR="00E638AD" w:rsidRDefault="00C7777C">
            <w:pPr>
              <w:spacing w:after="0" w:line="240" w:lineRule="auto"/>
            </w:pPr>
            <w:r>
              <w:t xml:space="preserve"> </w:t>
            </w:r>
            <w:r w:rsidR="00A2104D">
              <w:t xml:space="preserve">Validation là thực hiện đánh giá xác minh tính hợp lệ của dữ liệu đầu vào </w:t>
            </w:r>
          </w:p>
        </w:tc>
      </w:tr>
      <w:tr w:rsidR="00E00B91" w14:paraId="213625DF" w14:textId="77777777" w:rsidTr="00D73D88">
        <w:tc>
          <w:tcPr>
            <w:tcW w:w="3240" w:type="dxa"/>
          </w:tcPr>
          <w:p w14:paraId="7CAFA9E3" w14:textId="52C992CE" w:rsidR="00E00B91" w:rsidRPr="00D73D88" w:rsidRDefault="00A2104D">
            <w:pPr>
              <w:spacing w:after="0" w:line="240" w:lineRule="auto"/>
              <w:rPr>
                <w:b/>
                <w:bCs/>
              </w:rPr>
            </w:pPr>
            <w:r w:rsidRPr="00D73D88">
              <w:rPr>
                <w:b/>
                <w:bCs/>
              </w:rPr>
              <w:t>Các tầng có thể Validate dữ liệu , nên thực hiện ở tầng nào ?</w:t>
            </w:r>
          </w:p>
        </w:tc>
        <w:tc>
          <w:tcPr>
            <w:tcW w:w="8100" w:type="dxa"/>
          </w:tcPr>
          <w:p w14:paraId="7A1560F9" w14:textId="203245B5" w:rsidR="00C7777C" w:rsidRDefault="00D73D88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- Các tầng hỗ trợ validation: UI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Bussinesslayer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, Data layer</w:t>
            </w:r>
            <w:r>
              <w:rPr>
                <w:rFonts w:ascii="Arial" w:hAnsi="Arial" w:cs="Arial"/>
                <w:sz w:val="23"/>
                <w:szCs w:val="23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 Nên thực hiện ở tầng bussiness</w:t>
            </w:r>
          </w:p>
        </w:tc>
      </w:tr>
      <w:tr w:rsidR="00E00B91" w14:paraId="6CE48397" w14:textId="77777777" w:rsidTr="00D73D88">
        <w:tc>
          <w:tcPr>
            <w:tcW w:w="3240" w:type="dxa"/>
          </w:tcPr>
          <w:p w14:paraId="3557A7C4" w14:textId="497C4569" w:rsidR="00E00B91" w:rsidRPr="00D73D88" w:rsidRDefault="00A2104D">
            <w:pPr>
              <w:spacing w:after="0" w:line="240" w:lineRule="auto"/>
              <w:rPr>
                <w:b/>
                <w:bCs/>
              </w:rPr>
            </w:pPr>
            <w:r w:rsidRPr="00D73D88">
              <w:rPr>
                <w:b/>
                <w:bCs/>
              </w:rPr>
              <w:t xml:space="preserve">Các annotation hỗ trợ validate trong Spring </w:t>
            </w:r>
            <w:r w:rsidR="00E638AD" w:rsidRPr="00D73D88">
              <w:rPr>
                <w:b/>
                <w:bCs/>
              </w:rPr>
              <w:t>?</w:t>
            </w:r>
          </w:p>
        </w:tc>
        <w:tc>
          <w:tcPr>
            <w:tcW w:w="8100" w:type="dxa"/>
          </w:tcPr>
          <w:p w14:paraId="7ECBD62D" w14:textId="1C713740" w:rsidR="00C97542" w:rsidRDefault="00D73D88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@NotEmpty, @NotBlank, @Email,@Pattern, @Size, @NumberFormat,@Min,@Max, @DataTimeFormat</w:t>
            </w:r>
          </w:p>
        </w:tc>
      </w:tr>
      <w:tr w:rsidR="00E00B91" w14:paraId="60778F2C" w14:textId="77777777" w:rsidTr="00D73D88">
        <w:tc>
          <w:tcPr>
            <w:tcW w:w="3240" w:type="dxa"/>
          </w:tcPr>
          <w:p w14:paraId="159932D1" w14:textId="5C484327" w:rsidR="00E00B91" w:rsidRPr="00D73D88" w:rsidRDefault="00A2104D">
            <w:pPr>
              <w:spacing w:after="0" w:line="240" w:lineRule="auto"/>
              <w:rPr>
                <w:b/>
                <w:bCs/>
              </w:rPr>
            </w:pPr>
            <w:r w:rsidRPr="00D73D88">
              <w:rPr>
                <w:b/>
                <w:bCs/>
              </w:rPr>
              <w:t xml:space="preserve">Custom validation là gì ? Sao không dùng annotation để validate mà phải dùng custom validation ? </w:t>
            </w:r>
          </w:p>
        </w:tc>
        <w:tc>
          <w:tcPr>
            <w:tcW w:w="8100" w:type="dxa"/>
          </w:tcPr>
          <w:p w14:paraId="313F3240" w14:textId="3D900B00" w:rsidR="00571B56" w:rsidRDefault="00D73D88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- Custom validation là tự định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nghĩa quy tắc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kiểm tra dữ liệu thay vì chỉ dùng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các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>
              <w:rPr>
                <w:rFonts w:ascii="Arial" w:hAnsi="Arial" w:cs="Arial"/>
                <w:sz w:val="20"/>
                <w:szCs w:val="20"/>
              </w:rPr>
              <w:t>annotation</w:t>
            </w:r>
            <w:r>
              <w:rPr>
                <w:rFonts w:ascii="Arial" w:hAnsi="Arial" w:cs="Arial"/>
                <w:sz w:val="23"/>
                <w:szCs w:val="23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- Giúp linh hoạt hơn trong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validation</w:t>
            </w:r>
          </w:p>
        </w:tc>
      </w:tr>
    </w:tbl>
    <w:p w14:paraId="79DA69CD" w14:textId="77777777" w:rsidR="00E00B91" w:rsidRDefault="00E00B91"/>
    <w:sectPr w:rsidR="00E00B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62045" w14:textId="77777777" w:rsidR="00E155F1" w:rsidRDefault="00E155F1">
      <w:pPr>
        <w:spacing w:line="240" w:lineRule="auto"/>
      </w:pPr>
      <w:r>
        <w:separator/>
      </w:r>
    </w:p>
  </w:endnote>
  <w:endnote w:type="continuationSeparator" w:id="0">
    <w:p w14:paraId="46BB6204" w14:textId="77777777" w:rsidR="00E155F1" w:rsidRDefault="00E15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1D81A" w14:textId="77777777" w:rsidR="00E155F1" w:rsidRDefault="00E155F1">
      <w:pPr>
        <w:spacing w:after="0"/>
      </w:pPr>
      <w:r>
        <w:separator/>
      </w:r>
    </w:p>
  </w:footnote>
  <w:footnote w:type="continuationSeparator" w:id="0">
    <w:p w14:paraId="7D21A23B" w14:textId="77777777" w:rsidR="00E155F1" w:rsidRDefault="00E155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27636554">
    <w:abstractNumId w:val="5"/>
  </w:num>
  <w:num w:numId="2" w16cid:durableId="295376312">
    <w:abstractNumId w:val="3"/>
  </w:num>
  <w:num w:numId="3" w16cid:durableId="577600135">
    <w:abstractNumId w:val="2"/>
  </w:num>
  <w:num w:numId="4" w16cid:durableId="1222208679">
    <w:abstractNumId w:val="4"/>
  </w:num>
  <w:num w:numId="5" w16cid:durableId="119962344">
    <w:abstractNumId w:val="1"/>
  </w:num>
  <w:num w:numId="6" w16cid:durableId="861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944"/>
    <w:rsid w:val="0029639D"/>
    <w:rsid w:val="00326F90"/>
    <w:rsid w:val="005341CD"/>
    <w:rsid w:val="00571B56"/>
    <w:rsid w:val="006A2B42"/>
    <w:rsid w:val="00A2104D"/>
    <w:rsid w:val="00AA1D8D"/>
    <w:rsid w:val="00B47730"/>
    <w:rsid w:val="00C7777C"/>
    <w:rsid w:val="00C97542"/>
    <w:rsid w:val="00CB0664"/>
    <w:rsid w:val="00D73D88"/>
    <w:rsid w:val="00E00B91"/>
    <w:rsid w:val="00E155F1"/>
    <w:rsid w:val="00E638AD"/>
    <w:rsid w:val="00FC693F"/>
    <w:rsid w:val="577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79849"/>
  <w14:defaultImageDpi w14:val="300"/>
  <w15:docId w15:val="{E0563951-D371-47EA-A58B-B13D2A50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Lê Văn Tâm</cp:lastModifiedBy>
  <cp:revision>5</cp:revision>
  <dcterms:created xsi:type="dcterms:W3CDTF">2013-12-23T23:15:00Z</dcterms:created>
  <dcterms:modified xsi:type="dcterms:W3CDTF">2025-11-05T01:16:00Z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BB0FA1B3E4764A7EB70A59EBDFE1346B_12</vt:lpwstr>
  </property>
</Properties>
</file>